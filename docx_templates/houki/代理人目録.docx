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代　理　人　目　録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事件名</w:t>
            </w:r>
          </w:p>
        </w:tc>
        <w:tc>
          <w:tcPr>
            <w:tcW w:type="dxa" w:w="4677"/>
          </w:tcPr>
          <w:p>
            <w:r>
              <w:t>{{事件名}}</w:t>
            </w:r>
          </w:p>
        </w:tc>
      </w:tr>
      <w:tr>
        <w:tc>
          <w:tcPr>
            <w:tcW w:type="dxa" w:w="4677"/>
          </w:tcPr>
          <w:p>
            <w:r>
              <w:t>裁判所</w:t>
            </w:r>
          </w:p>
        </w:tc>
        <w:tc>
          <w:tcPr>
            <w:tcW w:type="dxa" w:w="4677"/>
          </w:tcPr>
          <w:p>
            <w:r>
              <w:t>{{裁判所名}}</w:t>
            </w:r>
          </w:p>
        </w:tc>
      </w:tr>
      <w:tr>
        <w:tc>
          <w:tcPr>
            <w:tcW w:type="dxa" w:w="4677"/>
          </w:tcPr>
          <w:p>
            <w:r>
              <w:t>事件番号</w:t>
            </w:r>
          </w:p>
        </w:tc>
        <w:tc>
          <w:tcPr>
            <w:tcW w:type="dxa" w:w="4677"/>
          </w:tcPr>
          <w:p>
            <w:r>
              <w:t>{{事件番号}}</w:t>
            </w:r>
          </w:p>
        </w:tc>
      </w:tr>
      <w:tr>
        <w:tc>
          <w:tcPr>
            <w:tcW w:type="dxa" w:w="4677"/>
          </w:tcPr>
          <w:p>
            <w:r>
              <w:t>申述人　氏名</w:t>
            </w:r>
          </w:p>
        </w:tc>
        <w:tc>
          <w:tcPr>
            <w:tcW w:type="dxa" w:w="4677"/>
          </w:tcPr>
          <w:p>
            <w:r>
              <w:t>{{申述人氏名}}</w:t>
            </w:r>
          </w:p>
        </w:tc>
      </w:tr>
      <w:tr>
        <w:tc>
          <w:tcPr>
            <w:tcW w:type="dxa" w:w="4677"/>
          </w:tcPr>
          <w:p>
            <w:r>
              <w:t>申述人　住所</w:t>
            </w:r>
          </w:p>
        </w:tc>
        <w:tc>
          <w:tcPr>
            <w:tcW w:type="dxa" w:w="4677"/>
          </w:tcPr>
          <w:p>
            <w:r>
              <w:t>{{申述人住所}}</w:t>
            </w:r>
          </w:p>
        </w:tc>
      </w:tr>
      <w:tr>
        <w:tc>
          <w:tcPr>
            <w:tcW w:type="dxa" w:w="4677"/>
          </w:tcPr>
          <w:p>
            <w:r>
              <w:t>申述人　本籍</w:t>
            </w:r>
          </w:p>
        </w:tc>
        <w:tc>
          <w:tcPr>
            <w:tcW w:type="dxa" w:w="4677"/>
          </w:tcPr>
          <w:p>
            <w:r>
              <w:t>{{申述人本籍}}</w:t>
            </w:r>
          </w:p>
        </w:tc>
      </w:tr>
      <w:tr>
        <w:tc>
          <w:tcPr>
            <w:tcW w:type="dxa" w:w="4677"/>
          </w:tcPr>
          <w:p>
            <w:r>
              <w:t>代理人　氏名</w:t>
            </w:r>
          </w:p>
        </w:tc>
        <w:tc>
          <w:tcPr>
            <w:tcW w:type="dxa" w:w="4677"/>
          </w:tcPr>
          <w:p>
            <w:r>
              <w:t>{{代理人氏名}}</w:t>
            </w:r>
          </w:p>
        </w:tc>
      </w:tr>
      <w:tr>
        <w:tc>
          <w:tcPr>
            <w:tcW w:type="dxa" w:w="4677"/>
          </w:tcPr>
          <w:p>
            <w:r>
              <w:t>代理人　事務所名</w:t>
            </w:r>
          </w:p>
        </w:tc>
        <w:tc>
          <w:tcPr>
            <w:tcW w:type="dxa" w:w="4677"/>
          </w:tcPr>
          <w:p>
            <w:r>
              <w:t>{{事務所名}}</w:t>
            </w:r>
          </w:p>
        </w:tc>
      </w:tr>
      <w:tr>
        <w:tc>
          <w:tcPr>
            <w:tcW w:type="dxa" w:w="4677"/>
          </w:tcPr>
          <w:p>
            <w:r>
              <w:t>代理人　住所</w:t>
            </w:r>
          </w:p>
        </w:tc>
        <w:tc>
          <w:tcPr>
            <w:tcW w:type="dxa" w:w="4677"/>
          </w:tcPr>
          <w:p>
            <w:r>
              <w:t>{{事務所住所}}</w:t>
            </w:r>
          </w:p>
        </w:tc>
      </w:tr>
      <w:tr>
        <w:tc>
          <w:tcPr>
            <w:tcW w:type="dxa" w:w="4677"/>
          </w:tcPr>
          <w:p>
            <w:r>
              <w:t>代理人　電話</w:t>
            </w:r>
          </w:p>
        </w:tc>
        <w:tc>
          <w:tcPr>
            <w:tcW w:type="dxa" w:w="4677"/>
          </w:tcPr>
          <w:p>
            <w:r>
              <w:t>{{電話}}</w:t>
            </w:r>
          </w:p>
        </w:tc>
      </w:tr>
      <w:tr>
        <w:tc>
          <w:tcPr>
            <w:tcW w:type="dxa" w:w="4677"/>
          </w:tcPr>
          <w:p>
            <w:r>
              <w:t>代理人　FAX</w:t>
            </w:r>
          </w:p>
        </w:tc>
        <w:tc>
          <w:tcPr>
            <w:tcW w:type="dxa" w:w="4677"/>
          </w:tcPr>
          <w:p>
            <w:r>
              <w:t>{{FAX}}</w:t>
            </w:r>
          </w:p>
        </w:tc>
      </w:tr>
      <w:tr>
        <w:tc>
          <w:tcPr>
            <w:tcW w:type="dxa" w:w="4677"/>
          </w:tcPr>
          <w:p>
            <w:r>
              <w:t>代理人　弁護士会</w:t>
            </w:r>
          </w:p>
        </w:tc>
        <w:tc>
          <w:tcPr>
            <w:tcW w:type="dxa" w:w="4677"/>
          </w:tcPr>
          <w:p>
            <w:r>
              <w:t>{{弁護士会}}</w:t>
            </w:r>
          </w:p>
        </w:tc>
      </w:tr>
      <w:tr>
        <w:tc>
          <w:tcPr>
            <w:tcW w:type="dxa" w:w="4677"/>
          </w:tcPr>
          <w:p>
            <w:r>
              <w:t>代理人　登録番号</w:t>
            </w:r>
          </w:p>
        </w:tc>
        <w:tc>
          <w:tcPr>
            <w:tcW w:type="dxa" w:w="4677"/>
          </w:tcPr>
          <w:p>
            <w:r>
              <w:t>{{登録番号}}</w:t>
            </w:r>
          </w:p>
        </w:tc>
      </w:tr>
      <w:tr>
        <w:tc>
          <w:tcPr>
            <w:tcW w:type="dxa" w:w="4677"/>
          </w:tcPr>
          <w:p>
            <w:r>
              <w:t>作成日</w:t>
            </w:r>
          </w:p>
        </w:tc>
        <w:tc>
          <w:tcPr>
            <w:tcW w:type="dxa" w:w="4677"/>
          </w:tcPr>
          <w:p>
            <w:r>
              <w:t>{{日付}}</w:t>
            </w:r>
          </w:p>
        </w:tc>
      </w:tr>
    </w:tbl>
    <w:p/>
    <w:p>
      <w:r>
        <w:t>上記のとおり代理人を定めました。</w:t>
      </w:r>
    </w:p>
    <w:sectPr w:rsidR="00E70839" w:rsidRPr="00EB4340" w:rsidSect="00E90912">
      <w:headerReference w:type="default" r:id="rId8"/>
      <w:pgSz w:w="11906" w:h="16838"/>
      <w:pgMar w:top="850" w:right="850" w:bottom="850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11D4" w14:textId="77777777" w:rsidR="00F24638" w:rsidRDefault="00F24638">
      <w:r>
        <w:separator/>
      </w:r>
    </w:p>
  </w:endnote>
  <w:endnote w:type="continuationSeparator" w:id="0">
    <w:p w14:paraId="2DC51266" w14:textId="77777777" w:rsidR="00F24638" w:rsidRDefault="00F24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2DD5" w14:textId="77777777" w:rsidR="00F24638" w:rsidRDefault="00F24638">
      <w:r>
        <w:separator/>
      </w:r>
    </w:p>
  </w:footnote>
  <w:footnote w:type="continuationSeparator" w:id="0">
    <w:p w14:paraId="6D605B2E" w14:textId="77777777" w:rsidR="00F24638" w:rsidRDefault="00F24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DEE63" w14:textId="77777777" w:rsidR="00DE3AA1" w:rsidRPr="00F60BD0" w:rsidRDefault="00DE3AA1" w:rsidP="00695C01">
    <w:pPr>
      <w:pStyle w:val="a4"/>
      <w:tabs>
        <w:tab w:val="clear" w:pos="4252"/>
        <w:tab w:val="clear" w:pos="8504"/>
        <w:tab w:val="left" w:pos="8280"/>
      </w:tabs>
      <w:ind w:firstLineChars="100" w:firstLine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622"/>
    <w:multiLevelType w:val="hybridMultilevel"/>
    <w:tmpl w:val="D23CC5D8"/>
    <w:lvl w:ilvl="0" w:tplc="EAC0486C">
      <w:numFmt w:val="bullet"/>
      <w:lvlText w:val="・"/>
      <w:lvlJc w:val="left"/>
      <w:pPr>
        <w:ind w:left="52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1" w15:restartNumberingAfterBreak="0">
    <w:nsid w:val="209955C2"/>
    <w:multiLevelType w:val="hybridMultilevel"/>
    <w:tmpl w:val="52B69AF4"/>
    <w:lvl w:ilvl="0" w:tplc="91200334">
      <w:start w:val="1"/>
      <w:numFmt w:val="decimal"/>
      <w:lvlText w:val="(%1)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85"/>
        </w:tabs>
        <w:ind w:left="118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05"/>
        </w:tabs>
        <w:ind w:left="16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45"/>
        </w:tabs>
        <w:ind w:left="244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65"/>
        </w:tabs>
        <w:ind w:left="28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5"/>
        </w:tabs>
        <w:ind w:left="328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05"/>
        </w:tabs>
        <w:ind w:left="370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25"/>
        </w:tabs>
        <w:ind w:left="4125" w:hanging="420"/>
      </w:pPr>
    </w:lvl>
  </w:abstractNum>
  <w:abstractNum w:abstractNumId="2" w15:restartNumberingAfterBreak="0">
    <w:nsid w:val="2F0F1F91"/>
    <w:multiLevelType w:val="hybridMultilevel"/>
    <w:tmpl w:val="94F04FDC"/>
    <w:lvl w:ilvl="0" w:tplc="07A0C8CA">
      <w:numFmt w:val="bullet"/>
      <w:lvlText w:val="・"/>
      <w:lvlJc w:val="left"/>
      <w:pPr>
        <w:ind w:left="60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" w15:restartNumberingAfterBreak="0">
    <w:nsid w:val="4A154B4D"/>
    <w:multiLevelType w:val="hybridMultilevel"/>
    <w:tmpl w:val="573C2700"/>
    <w:lvl w:ilvl="0" w:tplc="A5C609A4">
      <w:numFmt w:val="bullet"/>
      <w:lvlText w:val="・"/>
      <w:lvlJc w:val="left"/>
      <w:pPr>
        <w:ind w:left="52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4" w15:restartNumberingAfterBreak="0">
    <w:nsid w:val="581E450B"/>
    <w:multiLevelType w:val="hybridMultilevel"/>
    <w:tmpl w:val="7A188EB6"/>
    <w:lvl w:ilvl="0" w:tplc="9DECF416">
      <w:numFmt w:val="bullet"/>
      <w:lvlText w:val="・"/>
      <w:lvlJc w:val="left"/>
      <w:pPr>
        <w:ind w:left="60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20"/>
      </w:pPr>
      <w:rPr>
        <w:rFonts w:ascii="Wingdings" w:hAnsi="Wingdings" w:hint="default"/>
      </w:rPr>
    </w:lvl>
  </w:abstractNum>
  <w:num w:numId="1" w16cid:durableId="82655588">
    <w:abstractNumId w:val="1"/>
  </w:num>
  <w:num w:numId="2" w16cid:durableId="1774398113">
    <w:abstractNumId w:val="4"/>
  </w:num>
  <w:num w:numId="3" w16cid:durableId="321203171">
    <w:abstractNumId w:val="2"/>
  </w:num>
  <w:num w:numId="4" w16cid:durableId="1460806554">
    <w:abstractNumId w:val="0"/>
  </w:num>
  <w:num w:numId="5" w16cid:durableId="191967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912"/>
    <w:rsid w:val="00005041"/>
    <w:rsid w:val="0000545A"/>
    <w:rsid w:val="00026F56"/>
    <w:rsid w:val="00037FCF"/>
    <w:rsid w:val="000409CF"/>
    <w:rsid w:val="0004714F"/>
    <w:rsid w:val="0006289F"/>
    <w:rsid w:val="000863DF"/>
    <w:rsid w:val="00087E37"/>
    <w:rsid w:val="00091BB2"/>
    <w:rsid w:val="000946DD"/>
    <w:rsid w:val="00095798"/>
    <w:rsid w:val="00097E41"/>
    <w:rsid w:val="000A46FD"/>
    <w:rsid w:val="000C6258"/>
    <w:rsid w:val="000D4DA8"/>
    <w:rsid w:val="000F3062"/>
    <w:rsid w:val="000F76FB"/>
    <w:rsid w:val="00104D43"/>
    <w:rsid w:val="00106E87"/>
    <w:rsid w:val="001110E4"/>
    <w:rsid w:val="00124EBE"/>
    <w:rsid w:val="0012505A"/>
    <w:rsid w:val="00130C16"/>
    <w:rsid w:val="0015025C"/>
    <w:rsid w:val="001579D6"/>
    <w:rsid w:val="0016238E"/>
    <w:rsid w:val="00163DEB"/>
    <w:rsid w:val="00165697"/>
    <w:rsid w:val="00180818"/>
    <w:rsid w:val="00183CEB"/>
    <w:rsid w:val="0018576A"/>
    <w:rsid w:val="001A4387"/>
    <w:rsid w:val="001A54B7"/>
    <w:rsid w:val="001A5869"/>
    <w:rsid w:val="001A75F6"/>
    <w:rsid w:val="001B4DA1"/>
    <w:rsid w:val="001C770D"/>
    <w:rsid w:val="001D62BE"/>
    <w:rsid w:val="001E3615"/>
    <w:rsid w:val="001E46C6"/>
    <w:rsid w:val="001F4052"/>
    <w:rsid w:val="00216CE3"/>
    <w:rsid w:val="00231F95"/>
    <w:rsid w:val="00234EDD"/>
    <w:rsid w:val="002366D9"/>
    <w:rsid w:val="002508DF"/>
    <w:rsid w:val="00252814"/>
    <w:rsid w:val="00257BEB"/>
    <w:rsid w:val="00260C90"/>
    <w:rsid w:val="0027241D"/>
    <w:rsid w:val="002759A3"/>
    <w:rsid w:val="00285E30"/>
    <w:rsid w:val="00286117"/>
    <w:rsid w:val="002A1FD3"/>
    <w:rsid w:val="002C4D1E"/>
    <w:rsid w:val="002E344B"/>
    <w:rsid w:val="002E7313"/>
    <w:rsid w:val="002F2A9A"/>
    <w:rsid w:val="0030024E"/>
    <w:rsid w:val="003035D3"/>
    <w:rsid w:val="00305AC9"/>
    <w:rsid w:val="00312119"/>
    <w:rsid w:val="00314050"/>
    <w:rsid w:val="00335E3A"/>
    <w:rsid w:val="00340EEB"/>
    <w:rsid w:val="0035419D"/>
    <w:rsid w:val="00357B02"/>
    <w:rsid w:val="00360BD8"/>
    <w:rsid w:val="00372F25"/>
    <w:rsid w:val="0037630F"/>
    <w:rsid w:val="003954D4"/>
    <w:rsid w:val="003A5570"/>
    <w:rsid w:val="003B31C8"/>
    <w:rsid w:val="003C1610"/>
    <w:rsid w:val="003C5A98"/>
    <w:rsid w:val="003E4264"/>
    <w:rsid w:val="00406BEE"/>
    <w:rsid w:val="004162D6"/>
    <w:rsid w:val="00417113"/>
    <w:rsid w:val="00420FF4"/>
    <w:rsid w:val="00423EA9"/>
    <w:rsid w:val="00425EB6"/>
    <w:rsid w:val="00426158"/>
    <w:rsid w:val="00434EF8"/>
    <w:rsid w:val="0045141D"/>
    <w:rsid w:val="00452506"/>
    <w:rsid w:val="00456667"/>
    <w:rsid w:val="004576B3"/>
    <w:rsid w:val="00464E86"/>
    <w:rsid w:val="00465C7E"/>
    <w:rsid w:val="0048442C"/>
    <w:rsid w:val="004973EB"/>
    <w:rsid w:val="004B67F0"/>
    <w:rsid w:val="004C15E9"/>
    <w:rsid w:val="004C75AC"/>
    <w:rsid w:val="004D1B7E"/>
    <w:rsid w:val="004D4167"/>
    <w:rsid w:val="004D4B7E"/>
    <w:rsid w:val="004D5FDE"/>
    <w:rsid w:val="004E41C1"/>
    <w:rsid w:val="004E6BD8"/>
    <w:rsid w:val="004F58E2"/>
    <w:rsid w:val="00520944"/>
    <w:rsid w:val="005306F9"/>
    <w:rsid w:val="0053736F"/>
    <w:rsid w:val="00541B87"/>
    <w:rsid w:val="005535F2"/>
    <w:rsid w:val="0056001B"/>
    <w:rsid w:val="005655C0"/>
    <w:rsid w:val="00566DA7"/>
    <w:rsid w:val="00576B25"/>
    <w:rsid w:val="005871DC"/>
    <w:rsid w:val="005B25CB"/>
    <w:rsid w:val="005B3FF6"/>
    <w:rsid w:val="005B4C9F"/>
    <w:rsid w:val="005C4620"/>
    <w:rsid w:val="005C4A86"/>
    <w:rsid w:val="005C7380"/>
    <w:rsid w:val="005C7436"/>
    <w:rsid w:val="005D1D76"/>
    <w:rsid w:val="005D53D4"/>
    <w:rsid w:val="005E56E6"/>
    <w:rsid w:val="005F00E3"/>
    <w:rsid w:val="005F0F4E"/>
    <w:rsid w:val="005F7D26"/>
    <w:rsid w:val="006010C9"/>
    <w:rsid w:val="006229D7"/>
    <w:rsid w:val="006312AE"/>
    <w:rsid w:val="006375C6"/>
    <w:rsid w:val="00655D7D"/>
    <w:rsid w:val="0066418D"/>
    <w:rsid w:val="00667191"/>
    <w:rsid w:val="00670CB1"/>
    <w:rsid w:val="00684677"/>
    <w:rsid w:val="00695C01"/>
    <w:rsid w:val="006A4633"/>
    <w:rsid w:val="006A59E8"/>
    <w:rsid w:val="006B2BDB"/>
    <w:rsid w:val="006C0D8B"/>
    <w:rsid w:val="006C2A4C"/>
    <w:rsid w:val="006C512C"/>
    <w:rsid w:val="006D577B"/>
    <w:rsid w:val="006D5BED"/>
    <w:rsid w:val="00701F7E"/>
    <w:rsid w:val="00703008"/>
    <w:rsid w:val="00710FFC"/>
    <w:rsid w:val="00720AC6"/>
    <w:rsid w:val="0073209A"/>
    <w:rsid w:val="0073496D"/>
    <w:rsid w:val="00740E4F"/>
    <w:rsid w:val="007437FD"/>
    <w:rsid w:val="007475B1"/>
    <w:rsid w:val="00776002"/>
    <w:rsid w:val="00781182"/>
    <w:rsid w:val="007845B4"/>
    <w:rsid w:val="007A1FC8"/>
    <w:rsid w:val="007A411B"/>
    <w:rsid w:val="007A5AD1"/>
    <w:rsid w:val="007B10F6"/>
    <w:rsid w:val="007B737A"/>
    <w:rsid w:val="007C28A8"/>
    <w:rsid w:val="007D4E53"/>
    <w:rsid w:val="007F308C"/>
    <w:rsid w:val="007F555A"/>
    <w:rsid w:val="007F6668"/>
    <w:rsid w:val="00811799"/>
    <w:rsid w:val="00815A7C"/>
    <w:rsid w:val="0083028E"/>
    <w:rsid w:val="00831596"/>
    <w:rsid w:val="00831678"/>
    <w:rsid w:val="00834B27"/>
    <w:rsid w:val="00837878"/>
    <w:rsid w:val="008452AC"/>
    <w:rsid w:val="0084534F"/>
    <w:rsid w:val="00850A2E"/>
    <w:rsid w:val="00850E64"/>
    <w:rsid w:val="008557FD"/>
    <w:rsid w:val="0088277F"/>
    <w:rsid w:val="00885CBF"/>
    <w:rsid w:val="00890D95"/>
    <w:rsid w:val="008A220F"/>
    <w:rsid w:val="008C6D49"/>
    <w:rsid w:val="008C7390"/>
    <w:rsid w:val="00904F19"/>
    <w:rsid w:val="009050B5"/>
    <w:rsid w:val="00906D57"/>
    <w:rsid w:val="00906F85"/>
    <w:rsid w:val="009072EF"/>
    <w:rsid w:val="00916DC0"/>
    <w:rsid w:val="00942C6F"/>
    <w:rsid w:val="009473E0"/>
    <w:rsid w:val="009608F2"/>
    <w:rsid w:val="00964690"/>
    <w:rsid w:val="00972189"/>
    <w:rsid w:val="009973CB"/>
    <w:rsid w:val="009A2405"/>
    <w:rsid w:val="009B275C"/>
    <w:rsid w:val="009B2B93"/>
    <w:rsid w:val="009C2B4D"/>
    <w:rsid w:val="009C4FE5"/>
    <w:rsid w:val="009E4E67"/>
    <w:rsid w:val="009F0361"/>
    <w:rsid w:val="009F5AA9"/>
    <w:rsid w:val="00A00DD9"/>
    <w:rsid w:val="00A03D4A"/>
    <w:rsid w:val="00A04F4D"/>
    <w:rsid w:val="00A10088"/>
    <w:rsid w:val="00A1292A"/>
    <w:rsid w:val="00A12F4E"/>
    <w:rsid w:val="00A231E8"/>
    <w:rsid w:val="00A473BB"/>
    <w:rsid w:val="00A52EFF"/>
    <w:rsid w:val="00A532C5"/>
    <w:rsid w:val="00A6396F"/>
    <w:rsid w:val="00A83D61"/>
    <w:rsid w:val="00A90792"/>
    <w:rsid w:val="00A92C80"/>
    <w:rsid w:val="00AA7E53"/>
    <w:rsid w:val="00AB1680"/>
    <w:rsid w:val="00AB19F4"/>
    <w:rsid w:val="00AB55CA"/>
    <w:rsid w:val="00AF6B72"/>
    <w:rsid w:val="00B142DF"/>
    <w:rsid w:val="00B17A31"/>
    <w:rsid w:val="00B31222"/>
    <w:rsid w:val="00B3216A"/>
    <w:rsid w:val="00B469C0"/>
    <w:rsid w:val="00B8212B"/>
    <w:rsid w:val="00B903FE"/>
    <w:rsid w:val="00B92057"/>
    <w:rsid w:val="00B94031"/>
    <w:rsid w:val="00B9654D"/>
    <w:rsid w:val="00B96688"/>
    <w:rsid w:val="00BA23C0"/>
    <w:rsid w:val="00BB2A69"/>
    <w:rsid w:val="00BC008B"/>
    <w:rsid w:val="00BC6249"/>
    <w:rsid w:val="00BD5619"/>
    <w:rsid w:val="00BD579C"/>
    <w:rsid w:val="00BD5F66"/>
    <w:rsid w:val="00BD6423"/>
    <w:rsid w:val="00BE1CBE"/>
    <w:rsid w:val="00BE3BF5"/>
    <w:rsid w:val="00BE4D2D"/>
    <w:rsid w:val="00C15159"/>
    <w:rsid w:val="00C269B1"/>
    <w:rsid w:val="00C32F0F"/>
    <w:rsid w:val="00C33F7A"/>
    <w:rsid w:val="00C35D4D"/>
    <w:rsid w:val="00C53658"/>
    <w:rsid w:val="00C53E91"/>
    <w:rsid w:val="00C57AF2"/>
    <w:rsid w:val="00C63ADC"/>
    <w:rsid w:val="00C663D1"/>
    <w:rsid w:val="00C76A5D"/>
    <w:rsid w:val="00C8238C"/>
    <w:rsid w:val="00C909AA"/>
    <w:rsid w:val="00C92846"/>
    <w:rsid w:val="00C9526A"/>
    <w:rsid w:val="00CB26A0"/>
    <w:rsid w:val="00CC210A"/>
    <w:rsid w:val="00CC4764"/>
    <w:rsid w:val="00CC63A3"/>
    <w:rsid w:val="00CC6A06"/>
    <w:rsid w:val="00CD5F99"/>
    <w:rsid w:val="00CF2AF2"/>
    <w:rsid w:val="00CF6C95"/>
    <w:rsid w:val="00D06B81"/>
    <w:rsid w:val="00D230CE"/>
    <w:rsid w:val="00D234D5"/>
    <w:rsid w:val="00D27E9E"/>
    <w:rsid w:val="00D32CFD"/>
    <w:rsid w:val="00D33CCE"/>
    <w:rsid w:val="00D5760A"/>
    <w:rsid w:val="00D672AB"/>
    <w:rsid w:val="00D674C4"/>
    <w:rsid w:val="00D74252"/>
    <w:rsid w:val="00D74754"/>
    <w:rsid w:val="00D74B22"/>
    <w:rsid w:val="00D75843"/>
    <w:rsid w:val="00D869B1"/>
    <w:rsid w:val="00D94257"/>
    <w:rsid w:val="00DB7F18"/>
    <w:rsid w:val="00DC1260"/>
    <w:rsid w:val="00DC1DF1"/>
    <w:rsid w:val="00DD053A"/>
    <w:rsid w:val="00DE3AA1"/>
    <w:rsid w:val="00DE63D4"/>
    <w:rsid w:val="00DF268B"/>
    <w:rsid w:val="00DF32F8"/>
    <w:rsid w:val="00DF72B1"/>
    <w:rsid w:val="00E0575F"/>
    <w:rsid w:val="00E067A0"/>
    <w:rsid w:val="00E27F58"/>
    <w:rsid w:val="00E30FF3"/>
    <w:rsid w:val="00E37E86"/>
    <w:rsid w:val="00E426A4"/>
    <w:rsid w:val="00E431B8"/>
    <w:rsid w:val="00E4418C"/>
    <w:rsid w:val="00E46DDE"/>
    <w:rsid w:val="00E57CA1"/>
    <w:rsid w:val="00E6349D"/>
    <w:rsid w:val="00E70839"/>
    <w:rsid w:val="00E731EC"/>
    <w:rsid w:val="00E90912"/>
    <w:rsid w:val="00E957B6"/>
    <w:rsid w:val="00E979C8"/>
    <w:rsid w:val="00EB4340"/>
    <w:rsid w:val="00EB4A33"/>
    <w:rsid w:val="00ED1D0D"/>
    <w:rsid w:val="00ED2883"/>
    <w:rsid w:val="00ED44F0"/>
    <w:rsid w:val="00ED7D75"/>
    <w:rsid w:val="00EE0011"/>
    <w:rsid w:val="00F04EF7"/>
    <w:rsid w:val="00F06F50"/>
    <w:rsid w:val="00F24638"/>
    <w:rsid w:val="00F25B62"/>
    <w:rsid w:val="00F60151"/>
    <w:rsid w:val="00F60BD0"/>
    <w:rsid w:val="00F62B6B"/>
    <w:rsid w:val="00F70A69"/>
    <w:rsid w:val="00F82025"/>
    <w:rsid w:val="00F8679E"/>
    <w:rsid w:val="00F905EB"/>
    <w:rsid w:val="00F96B09"/>
    <w:rsid w:val="00FB0ABC"/>
    <w:rsid w:val="00FB5E4E"/>
    <w:rsid w:val="00FB62E0"/>
    <w:rsid w:val="00FE74CB"/>
    <w:rsid w:val="00FF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>
      <v:textbox inset="5.85pt,.7pt,5.85pt,.7pt"/>
    </o:shapedefaults>
    <o:shapelayout v:ext="edit">
      <o:idmap v:ext="edit" data="2"/>
    </o:shapelayout>
  </w:shapeDefaults>
  <w:decimalSymbol w:val="."/>
  <w:listSeparator w:val=","/>
  <w14:docId w14:val="17BD77FB"/>
  <w15:chartTrackingRefBased/>
  <w15:docId w15:val="{7473772C-2737-4A9E-B59D-CDCE1D89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714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pPr>
      <w:widowControl w:val="0"/>
      <w:wordWrap w:val="0"/>
      <w:autoSpaceDE w:val="0"/>
      <w:autoSpaceDN w:val="0"/>
      <w:adjustRightInd w:val="0"/>
      <w:spacing w:line="206" w:lineRule="exact"/>
      <w:jc w:val="both"/>
    </w:pPr>
    <w:rPr>
      <w:rFonts w:cs="ＭＳ 明朝"/>
      <w:spacing w:val="-1"/>
      <w:sz w:val="16"/>
      <w:szCs w:val="16"/>
    </w:rPr>
  </w:style>
  <w:style w:type="paragraph" w:styleId="a4">
    <w:name w:val="header"/>
    <w:basedOn w:val="a"/>
    <w:rsid w:val="009F5AA9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9F5AA9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F04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776002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rsid w:val="00776002"/>
    <w:rPr>
      <w:rFonts w:ascii="Arial" w:eastAsia="ＭＳ ゴシック" w:hAnsi="Arial" w:cs="Times New Roman"/>
      <w:kern w:val="2"/>
      <w:sz w:val="18"/>
      <w:szCs w:val="18"/>
    </w:rPr>
  </w:style>
  <w:style w:type="character" w:styleId="a9">
    <w:name w:val="annotation reference"/>
    <w:rsid w:val="00C53E91"/>
    <w:rPr>
      <w:sz w:val="18"/>
      <w:szCs w:val="18"/>
    </w:rPr>
  </w:style>
  <w:style w:type="paragraph" w:styleId="aa">
    <w:name w:val="annotation text"/>
    <w:basedOn w:val="a"/>
    <w:link w:val="ab"/>
    <w:rsid w:val="00C53E91"/>
    <w:pPr>
      <w:jc w:val="left"/>
    </w:pPr>
  </w:style>
  <w:style w:type="character" w:customStyle="1" w:styleId="ab">
    <w:name w:val="コメント文字列 (文字)"/>
    <w:link w:val="aa"/>
    <w:rsid w:val="00C53E91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C53E91"/>
    <w:rPr>
      <w:b/>
      <w:bCs/>
    </w:rPr>
  </w:style>
  <w:style w:type="character" w:customStyle="1" w:styleId="ad">
    <w:name w:val="コメント内容 (文字)"/>
    <w:link w:val="ac"/>
    <w:rsid w:val="00C53E91"/>
    <w:rPr>
      <w:b/>
      <w:bCs/>
      <w:kern w:val="2"/>
      <w:sz w:val="21"/>
      <w:szCs w:val="24"/>
    </w:rPr>
  </w:style>
  <w:style w:type="paragraph" w:styleId="ae">
    <w:name w:val="Revision"/>
    <w:hidden/>
    <w:uiPriority w:val="99"/>
    <w:semiHidden/>
    <w:rsid w:val="00E46DD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C6B0B-C5BC-484E-A018-40D911B4C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1338</Characters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2026-03-19T01:54:00Z</dcterms:created>
  <dcterms:modified xsi:type="dcterms:W3CDTF">2026-03-19T01:55:00Z</dcterms:modified>
  <cp:category/>
  <cp:contentStatus/>
  <dc:identifier/>
  <dc:language/>
  <cp:lastModifiedBy/>
  <cp:revision>1</cp:revision>
  <cp:version/>
</cp:coreProperties>
</file>