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上　申　書</w:t>
      </w:r>
    </w:p>
    <w:p>
      <w:pPr>
        <w:jc w:val="center"/>
      </w:pPr>
      <w:r>
        <w:t>（相続放棄の申述に関する事情説明書）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事件名</w:t>
            </w:r>
          </w:p>
        </w:tc>
        <w:tc>
          <w:tcPr>
            <w:tcW w:type="dxa" w:w="4677"/>
          </w:tcPr>
          <w:p>
            <w:r>
              <w:t>{{事件名}}</w:t>
            </w:r>
          </w:p>
        </w:tc>
      </w:tr>
      <w:tr>
        <w:tc>
          <w:tcPr>
            <w:tcW w:type="dxa" w:w="4677"/>
          </w:tcPr>
          <w:p>
            <w:r>
              <w:t>裁判所</w:t>
            </w:r>
          </w:p>
        </w:tc>
        <w:tc>
          <w:tcPr>
            <w:tcW w:type="dxa" w:w="4677"/>
          </w:tcPr>
          <w:p>
            <w:r>
              <w:t>{{裁判所名}}</w:t>
            </w:r>
          </w:p>
        </w:tc>
      </w:tr>
      <w:tr>
        <w:tc>
          <w:tcPr>
            <w:tcW w:type="dxa" w:w="4677"/>
          </w:tcPr>
          <w:p>
            <w:r>
              <w:t>申述人</w:t>
            </w:r>
          </w:p>
        </w:tc>
        <w:tc>
          <w:tcPr>
            <w:tcW w:type="dxa" w:w="4677"/>
          </w:tcPr>
          <w:p>
            <w:r>
              <w:t>{{申述人氏名}}</w:t>
            </w:r>
          </w:p>
        </w:tc>
      </w:tr>
      <w:tr>
        <w:tc>
          <w:tcPr>
            <w:tcW w:type="dxa" w:w="4677"/>
          </w:tcPr>
          <w:p>
            <w:r>
              <w:t>被相続人</w:t>
            </w:r>
          </w:p>
        </w:tc>
        <w:tc>
          <w:tcPr>
            <w:tcW w:type="dxa" w:w="4677"/>
          </w:tcPr>
          <w:p>
            <w:r>
              <w:t>{{被相続人氏名}}</w:t>
            </w:r>
          </w:p>
        </w:tc>
      </w:tr>
    </w:tbl>
    <w:p/>
    <w:p>
      <w:r>
        <w:rPr>
          <w:b/>
        </w:rPr>
        <w:t>１　被相続人との関係</w:t>
      </w:r>
    </w:p>
    <w:p>
      <w:r>
        <w:t>{{関係}}</w:t>
      </w:r>
    </w:p>
    <w:p/>
    <w:p>
      <w:r>
        <w:rPr>
          <w:b/>
        </w:rPr>
        <w:t>２　相続の開始を知った経緯と日付</w:t>
      </w:r>
    </w:p>
    <w:p>
      <w:r>
        <w:t>{{経緯}}</w:t>
      </w:r>
    </w:p>
    <w:p/>
    <w:p>
      <w:r>
        <w:rPr>
          <w:b/>
        </w:rPr>
        <w:t>３　相続放棄をする理由</w:t>
      </w:r>
    </w:p>
    <w:p>
      <w:r>
        <w:t>{{理由}}</w:t>
      </w:r>
    </w:p>
    <w:p/>
    <w:p>
      <w:r>
        <w:rPr>
          <w:b/>
        </w:rPr>
        <w:t>４　債務の認識</w:t>
      </w:r>
    </w:p>
    <w:p>
      <w:r>
        <w:t>{{債務}}</w:t>
      </w:r>
    </w:p>
    <w:p/>
    <w:p>
      <w:r>
        <w:rPr>
          <w:b/>
        </w:rPr>
        <w:t>５　遺産の処分の有無</w:t>
      </w:r>
    </w:p>
    <w:p>
      <w:r>
        <w:t>{{処分}}</w:t>
      </w:r>
    </w:p>
    <w:p/>
    <w:p>
      <w:r>
        <w:t>以上のとおり、上申いたします。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作成日</w:t>
            </w:r>
          </w:p>
        </w:tc>
        <w:tc>
          <w:tcPr>
            <w:tcW w:type="dxa" w:w="4677"/>
          </w:tcPr>
          <w:p>
            <w:r>
              <w:t>{{日付}}</w:t>
            </w:r>
          </w:p>
        </w:tc>
      </w:tr>
      <w:tr>
        <w:tc>
          <w:tcPr>
            <w:tcW w:type="dxa" w:w="4677"/>
          </w:tcPr>
          <w:p>
            <w:r>
              <w:t>申述人代理人弁護士</w:t>
            </w:r>
          </w:p>
        </w:tc>
        <w:tc>
          <w:tcPr>
            <w:tcW w:type="dxa" w:w="4677"/>
          </w:tcPr>
          <w:p>
            <w:r>
              <w:t>{{代理人氏名}}</w:t>
            </w:r>
          </w:p>
        </w:tc>
      </w:tr>
    </w:tbl>
    <w:sectPr w:rsidR="00E70839" w:rsidRPr="00EB4340" w:rsidSect="00E90912">
      <w:headerReference w:type="default" r:id="rId8"/>
      <w:pgSz w:w="11906" w:h="16838"/>
      <w:pgMar w:top="850" w:right="850" w:bottom="850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311D4" w14:textId="77777777" w:rsidR="00F24638" w:rsidRDefault="00F24638">
      <w:r>
        <w:separator/>
      </w:r>
    </w:p>
  </w:endnote>
  <w:endnote w:type="continuationSeparator" w:id="0">
    <w:p w14:paraId="2DC51266" w14:textId="77777777" w:rsidR="00F24638" w:rsidRDefault="00F24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2DD5" w14:textId="77777777" w:rsidR="00F24638" w:rsidRDefault="00F24638">
      <w:r>
        <w:separator/>
      </w:r>
    </w:p>
  </w:footnote>
  <w:footnote w:type="continuationSeparator" w:id="0">
    <w:p w14:paraId="6D605B2E" w14:textId="77777777" w:rsidR="00F24638" w:rsidRDefault="00F24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DEE63" w14:textId="77777777" w:rsidR="00DE3AA1" w:rsidRPr="00F60BD0" w:rsidRDefault="00DE3AA1" w:rsidP="00695C01">
    <w:pPr>
      <w:pStyle w:val="a4"/>
      <w:tabs>
        <w:tab w:val="clear" w:pos="4252"/>
        <w:tab w:val="clear" w:pos="8504"/>
        <w:tab w:val="left" w:pos="8280"/>
      </w:tabs>
      <w:ind w:firstLineChars="100" w:firstLine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6622"/>
    <w:multiLevelType w:val="hybridMultilevel"/>
    <w:tmpl w:val="D23CC5D8"/>
    <w:lvl w:ilvl="0" w:tplc="EAC0486C">
      <w:numFmt w:val="bullet"/>
      <w:lvlText w:val="・"/>
      <w:lvlJc w:val="left"/>
      <w:pPr>
        <w:ind w:left="52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1" w15:restartNumberingAfterBreak="0">
    <w:nsid w:val="209955C2"/>
    <w:multiLevelType w:val="hybridMultilevel"/>
    <w:tmpl w:val="52B69AF4"/>
    <w:lvl w:ilvl="0" w:tplc="91200334">
      <w:start w:val="1"/>
      <w:numFmt w:val="decimal"/>
      <w:lvlText w:val="(%1)"/>
      <w:lvlJc w:val="left"/>
      <w:pPr>
        <w:tabs>
          <w:tab w:val="num" w:pos="765"/>
        </w:tabs>
        <w:ind w:left="765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185"/>
        </w:tabs>
        <w:ind w:left="118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05"/>
        </w:tabs>
        <w:ind w:left="16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45"/>
        </w:tabs>
        <w:ind w:left="244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65"/>
        </w:tabs>
        <w:ind w:left="28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5"/>
        </w:tabs>
        <w:ind w:left="328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05"/>
        </w:tabs>
        <w:ind w:left="370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25"/>
        </w:tabs>
        <w:ind w:left="4125" w:hanging="420"/>
      </w:pPr>
    </w:lvl>
  </w:abstractNum>
  <w:abstractNum w:abstractNumId="2" w15:restartNumberingAfterBreak="0">
    <w:nsid w:val="2F0F1F91"/>
    <w:multiLevelType w:val="hybridMultilevel"/>
    <w:tmpl w:val="94F04FDC"/>
    <w:lvl w:ilvl="0" w:tplc="07A0C8CA">
      <w:numFmt w:val="bullet"/>
      <w:lvlText w:val="・"/>
      <w:lvlJc w:val="left"/>
      <w:pPr>
        <w:ind w:left="60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3" w15:restartNumberingAfterBreak="0">
    <w:nsid w:val="4A154B4D"/>
    <w:multiLevelType w:val="hybridMultilevel"/>
    <w:tmpl w:val="573C2700"/>
    <w:lvl w:ilvl="0" w:tplc="A5C609A4">
      <w:numFmt w:val="bullet"/>
      <w:lvlText w:val="・"/>
      <w:lvlJc w:val="left"/>
      <w:pPr>
        <w:ind w:left="52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4" w15:restartNumberingAfterBreak="0">
    <w:nsid w:val="581E450B"/>
    <w:multiLevelType w:val="hybridMultilevel"/>
    <w:tmpl w:val="7A188EB6"/>
    <w:lvl w:ilvl="0" w:tplc="9DECF416">
      <w:numFmt w:val="bullet"/>
      <w:lvlText w:val="・"/>
      <w:lvlJc w:val="left"/>
      <w:pPr>
        <w:ind w:left="600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0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20" w:hanging="420"/>
      </w:pPr>
      <w:rPr>
        <w:rFonts w:ascii="Wingdings" w:hAnsi="Wingdings" w:hint="default"/>
      </w:rPr>
    </w:lvl>
  </w:abstractNum>
  <w:num w:numId="1" w16cid:durableId="82655588">
    <w:abstractNumId w:val="1"/>
  </w:num>
  <w:num w:numId="2" w16cid:durableId="1774398113">
    <w:abstractNumId w:val="4"/>
  </w:num>
  <w:num w:numId="3" w16cid:durableId="321203171">
    <w:abstractNumId w:val="2"/>
  </w:num>
  <w:num w:numId="4" w16cid:durableId="1460806554">
    <w:abstractNumId w:val="0"/>
  </w:num>
  <w:num w:numId="5" w16cid:durableId="191967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912"/>
    <w:rsid w:val="00005041"/>
    <w:rsid w:val="0000545A"/>
    <w:rsid w:val="00026F56"/>
    <w:rsid w:val="00037FCF"/>
    <w:rsid w:val="000409CF"/>
    <w:rsid w:val="0004714F"/>
    <w:rsid w:val="0006289F"/>
    <w:rsid w:val="000863DF"/>
    <w:rsid w:val="00087E37"/>
    <w:rsid w:val="00091BB2"/>
    <w:rsid w:val="000946DD"/>
    <w:rsid w:val="00095798"/>
    <w:rsid w:val="00097E41"/>
    <w:rsid w:val="000A46FD"/>
    <w:rsid w:val="000C6258"/>
    <w:rsid w:val="000D4DA8"/>
    <w:rsid w:val="000F3062"/>
    <w:rsid w:val="000F76FB"/>
    <w:rsid w:val="00104D43"/>
    <w:rsid w:val="00106E87"/>
    <w:rsid w:val="001110E4"/>
    <w:rsid w:val="00124EBE"/>
    <w:rsid w:val="0012505A"/>
    <w:rsid w:val="00130C16"/>
    <w:rsid w:val="0015025C"/>
    <w:rsid w:val="001579D6"/>
    <w:rsid w:val="0016238E"/>
    <w:rsid w:val="00163DEB"/>
    <w:rsid w:val="00165697"/>
    <w:rsid w:val="00180818"/>
    <w:rsid w:val="00183CEB"/>
    <w:rsid w:val="0018576A"/>
    <w:rsid w:val="001A4387"/>
    <w:rsid w:val="001A54B7"/>
    <w:rsid w:val="001A5869"/>
    <w:rsid w:val="001A75F6"/>
    <w:rsid w:val="001B4DA1"/>
    <w:rsid w:val="001C770D"/>
    <w:rsid w:val="001D62BE"/>
    <w:rsid w:val="001E3615"/>
    <w:rsid w:val="001E46C6"/>
    <w:rsid w:val="001F4052"/>
    <w:rsid w:val="00216CE3"/>
    <w:rsid w:val="00231F95"/>
    <w:rsid w:val="00234EDD"/>
    <w:rsid w:val="002366D9"/>
    <w:rsid w:val="002508DF"/>
    <w:rsid w:val="00252814"/>
    <w:rsid w:val="00257BEB"/>
    <w:rsid w:val="00260C90"/>
    <w:rsid w:val="0027241D"/>
    <w:rsid w:val="002759A3"/>
    <w:rsid w:val="00285E30"/>
    <w:rsid w:val="00286117"/>
    <w:rsid w:val="002A1FD3"/>
    <w:rsid w:val="002C4D1E"/>
    <w:rsid w:val="002E344B"/>
    <w:rsid w:val="002E7313"/>
    <w:rsid w:val="002F2A9A"/>
    <w:rsid w:val="0030024E"/>
    <w:rsid w:val="003035D3"/>
    <w:rsid w:val="00305AC9"/>
    <w:rsid w:val="00312119"/>
    <w:rsid w:val="00314050"/>
    <w:rsid w:val="00335E3A"/>
    <w:rsid w:val="00340EEB"/>
    <w:rsid w:val="0035419D"/>
    <w:rsid w:val="00357B02"/>
    <w:rsid w:val="00360BD8"/>
    <w:rsid w:val="00372F25"/>
    <w:rsid w:val="0037630F"/>
    <w:rsid w:val="003954D4"/>
    <w:rsid w:val="003A5570"/>
    <w:rsid w:val="003B31C8"/>
    <w:rsid w:val="003C1610"/>
    <w:rsid w:val="003C5A98"/>
    <w:rsid w:val="003E4264"/>
    <w:rsid w:val="00406BEE"/>
    <w:rsid w:val="004162D6"/>
    <w:rsid w:val="00417113"/>
    <w:rsid w:val="00420FF4"/>
    <w:rsid w:val="00423EA9"/>
    <w:rsid w:val="00425EB6"/>
    <w:rsid w:val="00426158"/>
    <w:rsid w:val="00434EF8"/>
    <w:rsid w:val="0045141D"/>
    <w:rsid w:val="00452506"/>
    <w:rsid w:val="00456667"/>
    <w:rsid w:val="004576B3"/>
    <w:rsid w:val="00464E86"/>
    <w:rsid w:val="00465C7E"/>
    <w:rsid w:val="0048442C"/>
    <w:rsid w:val="004973EB"/>
    <w:rsid w:val="004B67F0"/>
    <w:rsid w:val="004C15E9"/>
    <w:rsid w:val="004C75AC"/>
    <w:rsid w:val="004D1B7E"/>
    <w:rsid w:val="004D4167"/>
    <w:rsid w:val="004D4B7E"/>
    <w:rsid w:val="004D5FDE"/>
    <w:rsid w:val="004E41C1"/>
    <w:rsid w:val="004E6BD8"/>
    <w:rsid w:val="004F58E2"/>
    <w:rsid w:val="00520944"/>
    <w:rsid w:val="005306F9"/>
    <w:rsid w:val="0053736F"/>
    <w:rsid w:val="00541B87"/>
    <w:rsid w:val="005535F2"/>
    <w:rsid w:val="0056001B"/>
    <w:rsid w:val="005655C0"/>
    <w:rsid w:val="00566DA7"/>
    <w:rsid w:val="00576B25"/>
    <w:rsid w:val="005871DC"/>
    <w:rsid w:val="005B25CB"/>
    <w:rsid w:val="005B3FF6"/>
    <w:rsid w:val="005B4C9F"/>
    <w:rsid w:val="005C4620"/>
    <w:rsid w:val="005C4A86"/>
    <w:rsid w:val="005C7380"/>
    <w:rsid w:val="005C7436"/>
    <w:rsid w:val="005D1D76"/>
    <w:rsid w:val="005D53D4"/>
    <w:rsid w:val="005E56E6"/>
    <w:rsid w:val="005F00E3"/>
    <w:rsid w:val="005F0F4E"/>
    <w:rsid w:val="005F7D26"/>
    <w:rsid w:val="006010C9"/>
    <w:rsid w:val="006229D7"/>
    <w:rsid w:val="006312AE"/>
    <w:rsid w:val="006375C6"/>
    <w:rsid w:val="00655D7D"/>
    <w:rsid w:val="0066418D"/>
    <w:rsid w:val="00667191"/>
    <w:rsid w:val="00670CB1"/>
    <w:rsid w:val="00684677"/>
    <w:rsid w:val="00695C01"/>
    <w:rsid w:val="006A4633"/>
    <w:rsid w:val="006A59E8"/>
    <w:rsid w:val="006B2BDB"/>
    <w:rsid w:val="006C0D8B"/>
    <w:rsid w:val="006C2A4C"/>
    <w:rsid w:val="006C512C"/>
    <w:rsid w:val="006D577B"/>
    <w:rsid w:val="006D5BED"/>
    <w:rsid w:val="00701F7E"/>
    <w:rsid w:val="00703008"/>
    <w:rsid w:val="00710FFC"/>
    <w:rsid w:val="00720AC6"/>
    <w:rsid w:val="0073209A"/>
    <w:rsid w:val="0073496D"/>
    <w:rsid w:val="00740E4F"/>
    <w:rsid w:val="007437FD"/>
    <w:rsid w:val="007475B1"/>
    <w:rsid w:val="00776002"/>
    <w:rsid w:val="00781182"/>
    <w:rsid w:val="007845B4"/>
    <w:rsid w:val="007A1FC8"/>
    <w:rsid w:val="007A411B"/>
    <w:rsid w:val="007A5AD1"/>
    <w:rsid w:val="007B10F6"/>
    <w:rsid w:val="007B737A"/>
    <w:rsid w:val="007C28A8"/>
    <w:rsid w:val="007D4E53"/>
    <w:rsid w:val="007F308C"/>
    <w:rsid w:val="007F555A"/>
    <w:rsid w:val="007F6668"/>
    <w:rsid w:val="00811799"/>
    <w:rsid w:val="00815A7C"/>
    <w:rsid w:val="0083028E"/>
    <w:rsid w:val="00831596"/>
    <w:rsid w:val="00831678"/>
    <w:rsid w:val="00834B27"/>
    <w:rsid w:val="00837878"/>
    <w:rsid w:val="008452AC"/>
    <w:rsid w:val="0084534F"/>
    <w:rsid w:val="00850A2E"/>
    <w:rsid w:val="00850E64"/>
    <w:rsid w:val="008557FD"/>
    <w:rsid w:val="0088277F"/>
    <w:rsid w:val="00885CBF"/>
    <w:rsid w:val="00890D95"/>
    <w:rsid w:val="008A220F"/>
    <w:rsid w:val="008C6D49"/>
    <w:rsid w:val="008C7390"/>
    <w:rsid w:val="00904F19"/>
    <w:rsid w:val="009050B5"/>
    <w:rsid w:val="00906D57"/>
    <w:rsid w:val="00906F85"/>
    <w:rsid w:val="009072EF"/>
    <w:rsid w:val="00916DC0"/>
    <w:rsid w:val="00942C6F"/>
    <w:rsid w:val="009473E0"/>
    <w:rsid w:val="009608F2"/>
    <w:rsid w:val="00964690"/>
    <w:rsid w:val="00972189"/>
    <w:rsid w:val="009973CB"/>
    <w:rsid w:val="009A2405"/>
    <w:rsid w:val="009B275C"/>
    <w:rsid w:val="009B2B93"/>
    <w:rsid w:val="009C2B4D"/>
    <w:rsid w:val="009C4FE5"/>
    <w:rsid w:val="009E4E67"/>
    <w:rsid w:val="009F0361"/>
    <w:rsid w:val="009F5AA9"/>
    <w:rsid w:val="00A00DD9"/>
    <w:rsid w:val="00A03D4A"/>
    <w:rsid w:val="00A04F4D"/>
    <w:rsid w:val="00A10088"/>
    <w:rsid w:val="00A1292A"/>
    <w:rsid w:val="00A12F4E"/>
    <w:rsid w:val="00A231E8"/>
    <w:rsid w:val="00A473BB"/>
    <w:rsid w:val="00A52EFF"/>
    <w:rsid w:val="00A532C5"/>
    <w:rsid w:val="00A6396F"/>
    <w:rsid w:val="00A83D61"/>
    <w:rsid w:val="00A90792"/>
    <w:rsid w:val="00A92C80"/>
    <w:rsid w:val="00AA7E53"/>
    <w:rsid w:val="00AB1680"/>
    <w:rsid w:val="00AB19F4"/>
    <w:rsid w:val="00AB55CA"/>
    <w:rsid w:val="00AF6B72"/>
    <w:rsid w:val="00B142DF"/>
    <w:rsid w:val="00B17A31"/>
    <w:rsid w:val="00B31222"/>
    <w:rsid w:val="00B3216A"/>
    <w:rsid w:val="00B469C0"/>
    <w:rsid w:val="00B8212B"/>
    <w:rsid w:val="00B903FE"/>
    <w:rsid w:val="00B92057"/>
    <w:rsid w:val="00B94031"/>
    <w:rsid w:val="00B9654D"/>
    <w:rsid w:val="00B96688"/>
    <w:rsid w:val="00BA23C0"/>
    <w:rsid w:val="00BB2A69"/>
    <w:rsid w:val="00BC008B"/>
    <w:rsid w:val="00BC6249"/>
    <w:rsid w:val="00BD5619"/>
    <w:rsid w:val="00BD579C"/>
    <w:rsid w:val="00BD5F66"/>
    <w:rsid w:val="00BD6423"/>
    <w:rsid w:val="00BE1CBE"/>
    <w:rsid w:val="00BE3BF5"/>
    <w:rsid w:val="00BE4D2D"/>
    <w:rsid w:val="00C15159"/>
    <w:rsid w:val="00C269B1"/>
    <w:rsid w:val="00C32F0F"/>
    <w:rsid w:val="00C33F7A"/>
    <w:rsid w:val="00C35D4D"/>
    <w:rsid w:val="00C53658"/>
    <w:rsid w:val="00C53E91"/>
    <w:rsid w:val="00C57AF2"/>
    <w:rsid w:val="00C63ADC"/>
    <w:rsid w:val="00C663D1"/>
    <w:rsid w:val="00C76A5D"/>
    <w:rsid w:val="00C8238C"/>
    <w:rsid w:val="00C909AA"/>
    <w:rsid w:val="00C92846"/>
    <w:rsid w:val="00C9526A"/>
    <w:rsid w:val="00CB26A0"/>
    <w:rsid w:val="00CC210A"/>
    <w:rsid w:val="00CC4764"/>
    <w:rsid w:val="00CC63A3"/>
    <w:rsid w:val="00CC6A06"/>
    <w:rsid w:val="00CD5F99"/>
    <w:rsid w:val="00CF2AF2"/>
    <w:rsid w:val="00CF6C95"/>
    <w:rsid w:val="00D06B81"/>
    <w:rsid w:val="00D230CE"/>
    <w:rsid w:val="00D234D5"/>
    <w:rsid w:val="00D27E9E"/>
    <w:rsid w:val="00D32CFD"/>
    <w:rsid w:val="00D33CCE"/>
    <w:rsid w:val="00D5760A"/>
    <w:rsid w:val="00D672AB"/>
    <w:rsid w:val="00D674C4"/>
    <w:rsid w:val="00D74252"/>
    <w:rsid w:val="00D74754"/>
    <w:rsid w:val="00D74B22"/>
    <w:rsid w:val="00D75843"/>
    <w:rsid w:val="00D869B1"/>
    <w:rsid w:val="00D94257"/>
    <w:rsid w:val="00DB7F18"/>
    <w:rsid w:val="00DC1260"/>
    <w:rsid w:val="00DC1DF1"/>
    <w:rsid w:val="00DD053A"/>
    <w:rsid w:val="00DE3AA1"/>
    <w:rsid w:val="00DE63D4"/>
    <w:rsid w:val="00DF268B"/>
    <w:rsid w:val="00DF32F8"/>
    <w:rsid w:val="00DF72B1"/>
    <w:rsid w:val="00E0575F"/>
    <w:rsid w:val="00E067A0"/>
    <w:rsid w:val="00E27F58"/>
    <w:rsid w:val="00E30FF3"/>
    <w:rsid w:val="00E37E86"/>
    <w:rsid w:val="00E426A4"/>
    <w:rsid w:val="00E431B8"/>
    <w:rsid w:val="00E4418C"/>
    <w:rsid w:val="00E46DDE"/>
    <w:rsid w:val="00E57CA1"/>
    <w:rsid w:val="00E6349D"/>
    <w:rsid w:val="00E70839"/>
    <w:rsid w:val="00E731EC"/>
    <w:rsid w:val="00E90912"/>
    <w:rsid w:val="00E957B6"/>
    <w:rsid w:val="00E979C8"/>
    <w:rsid w:val="00EB4340"/>
    <w:rsid w:val="00EB4A33"/>
    <w:rsid w:val="00ED1D0D"/>
    <w:rsid w:val="00ED2883"/>
    <w:rsid w:val="00ED44F0"/>
    <w:rsid w:val="00ED7D75"/>
    <w:rsid w:val="00EE0011"/>
    <w:rsid w:val="00F04EF7"/>
    <w:rsid w:val="00F06F50"/>
    <w:rsid w:val="00F24638"/>
    <w:rsid w:val="00F25B62"/>
    <w:rsid w:val="00F60151"/>
    <w:rsid w:val="00F60BD0"/>
    <w:rsid w:val="00F62B6B"/>
    <w:rsid w:val="00F70A69"/>
    <w:rsid w:val="00F82025"/>
    <w:rsid w:val="00F8679E"/>
    <w:rsid w:val="00F905EB"/>
    <w:rsid w:val="00F96B09"/>
    <w:rsid w:val="00FB0ABC"/>
    <w:rsid w:val="00FB5E4E"/>
    <w:rsid w:val="00FB62E0"/>
    <w:rsid w:val="00FE74CB"/>
    <w:rsid w:val="00FF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>
      <v:textbox inset="5.85pt,.7pt,5.85pt,.7pt"/>
    </o:shapedefaults>
    <o:shapelayout v:ext="edit">
      <o:idmap v:ext="edit" data="2"/>
    </o:shapelayout>
  </w:shapeDefaults>
  <w:decimalSymbol w:val="."/>
  <w:listSeparator w:val=","/>
  <w14:docId w14:val="17BD77FB"/>
  <w15:chartTrackingRefBased/>
  <w15:docId w15:val="{7473772C-2737-4A9E-B59D-CDCE1D89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714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pPr>
      <w:widowControl w:val="0"/>
      <w:wordWrap w:val="0"/>
      <w:autoSpaceDE w:val="0"/>
      <w:autoSpaceDN w:val="0"/>
      <w:adjustRightInd w:val="0"/>
      <w:spacing w:line="206" w:lineRule="exact"/>
      <w:jc w:val="both"/>
    </w:pPr>
    <w:rPr>
      <w:rFonts w:cs="ＭＳ 明朝"/>
      <w:spacing w:val="-1"/>
      <w:sz w:val="16"/>
      <w:szCs w:val="16"/>
    </w:rPr>
  </w:style>
  <w:style w:type="paragraph" w:styleId="a4">
    <w:name w:val="header"/>
    <w:basedOn w:val="a"/>
    <w:rsid w:val="009F5AA9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9F5AA9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F04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776002"/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rsid w:val="00776002"/>
    <w:rPr>
      <w:rFonts w:ascii="Arial" w:eastAsia="ＭＳ ゴシック" w:hAnsi="Arial" w:cs="Times New Roman"/>
      <w:kern w:val="2"/>
      <w:sz w:val="18"/>
      <w:szCs w:val="18"/>
    </w:rPr>
  </w:style>
  <w:style w:type="character" w:styleId="a9">
    <w:name w:val="annotation reference"/>
    <w:rsid w:val="00C53E91"/>
    <w:rPr>
      <w:sz w:val="18"/>
      <w:szCs w:val="18"/>
    </w:rPr>
  </w:style>
  <w:style w:type="paragraph" w:styleId="aa">
    <w:name w:val="annotation text"/>
    <w:basedOn w:val="a"/>
    <w:link w:val="ab"/>
    <w:rsid w:val="00C53E91"/>
    <w:pPr>
      <w:jc w:val="left"/>
    </w:pPr>
  </w:style>
  <w:style w:type="character" w:customStyle="1" w:styleId="ab">
    <w:name w:val="コメント文字列 (文字)"/>
    <w:link w:val="aa"/>
    <w:rsid w:val="00C53E91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C53E91"/>
    <w:rPr>
      <w:b/>
      <w:bCs/>
    </w:rPr>
  </w:style>
  <w:style w:type="character" w:customStyle="1" w:styleId="ad">
    <w:name w:val="コメント内容 (文字)"/>
    <w:link w:val="ac"/>
    <w:rsid w:val="00C53E91"/>
    <w:rPr>
      <w:b/>
      <w:bCs/>
      <w:kern w:val="2"/>
      <w:sz w:val="21"/>
      <w:szCs w:val="24"/>
    </w:rPr>
  </w:style>
  <w:style w:type="paragraph" w:styleId="ae">
    <w:name w:val="Revision"/>
    <w:hidden/>
    <w:uiPriority w:val="99"/>
    <w:semiHidden/>
    <w:rsid w:val="00E46DDE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C6B0B-C5BC-484E-A018-40D911B4C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1338</Characters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2026-03-19T01:54:00Z</dcterms:created>
  <dcterms:modified xsi:type="dcterms:W3CDTF">2026-03-19T01:55:00Z</dcterms:modified>
  <cp:category/>
  <cp:contentStatus/>
  <dc:identifier/>
  <dc:language/>
  <cp:lastModifiedBy/>
  <cp:revision>1</cp:revision>
  <cp:version/>
</cp:coreProperties>
</file>